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 w:eastAsia="Arial" w:cs="Arial"/>
          <w:b/>
          <w:bCs/>
          <w:sz w:val="28"/>
          <w:szCs w:val="28"/>
          <w:rtl w:val="0"/>
        </w:rPr>
        <w:t>Project Planning Phase</w:t>
      </w:r>
    </w:p>
    <w:p w14:paraId="00000002">
      <w:pPr>
        <w:spacing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>Project Planning Template (Product Backlog, Sprint Planning, Stories, Story points)</w:t>
      </w:r>
    </w:p>
    <w:p w14:paraId="00000003">
      <w:pPr>
        <w:spacing w:after="0"/>
        <w:jc w:val="center"/>
        <w:rPr>
          <w:rFonts w:ascii="Arial" w:hAnsi="Arial" w:eastAsia="Arial" w:cs="Arial"/>
          <w:b/>
          <w:bCs/>
        </w:rPr>
      </w:pPr>
    </w:p>
    <w:tbl>
      <w:tblPr>
        <w:tblStyle w:val="164"/>
        <w:tblW w:w="965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6"/>
        <w:gridCol w:w="5003"/>
      </w:tblGrid>
      <w:tr w14:paraId="1A8922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p w14:paraId="0000000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eastAsia="Arial" w:cs="Arial"/>
                <w:lang w:val="en-IN"/>
              </w:rPr>
            </w:pPr>
            <w:r>
              <w:rPr>
                <w:rFonts w:hint="default" w:ascii="Arial" w:hAnsi="Arial" w:eastAsia="Arial" w:cs="Arial"/>
                <w:rtl w:val="0"/>
                <w:lang w:val="en-IN"/>
              </w:rPr>
              <w:t>7 july</w:t>
            </w:r>
            <w:r>
              <w:rPr>
                <w:rFonts w:ascii="Arial" w:hAnsi="Arial" w:eastAsia="Arial" w:cs="Arial"/>
                <w:rtl w:val="0"/>
              </w:rPr>
              <w:t xml:space="preserve"> 202</w:t>
            </w:r>
            <w:r>
              <w:rPr>
                <w:rFonts w:hint="default" w:ascii="Arial" w:hAnsi="Arial" w:eastAsia="Arial" w:cs="Arial"/>
                <w:rtl w:val="0"/>
                <w:lang w:val="en-IN"/>
              </w:rPr>
              <w:t>6</w:t>
            </w:r>
          </w:p>
        </w:tc>
      </w:tr>
      <w:tr w14:paraId="636DF7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p w14:paraId="0000000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Arial" w:hAnsi="Arial" w:eastAsia="Arial" w:cs="Arial"/>
              </w:rPr>
            </w:pPr>
          </w:p>
        </w:tc>
      </w:tr>
      <w:tr w14:paraId="3F5B48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p w14:paraId="00000008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ascii="Arial" w:hAnsi="Arial" w:eastAsia="Arial" w:cs="Arial"/>
              </w:rPr>
            </w:pPr>
          </w:p>
        </w:tc>
      </w:tr>
      <w:tr w14:paraId="469FD7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p w14:paraId="0000000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5 Marks</w:t>
            </w:r>
          </w:p>
        </w:tc>
      </w:tr>
    </w:tbl>
    <w:p w14:paraId="0C9CEB74">
      <w:pPr>
        <w:pStyle w:val="3"/>
      </w:pPr>
    </w:p>
    <w:p w14:paraId="1B4ED528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Stock Trading Platform - Product Backlog &amp; Sprint Planning</w:t>
      </w:r>
      <w:bookmarkStart w:id="0" w:name="_GoBack"/>
      <w:bookmarkEnd w:id="0"/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26E46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DC0635E">
            <w:r>
              <w:rPr>
                <w:b/>
                <w:bCs/>
              </w:rPr>
              <w:t>Sprint</w:t>
            </w:r>
          </w:p>
        </w:tc>
        <w:tc>
          <w:tcPr>
            <w:tcW w:w="1728" w:type="dxa"/>
          </w:tcPr>
          <w:p w14:paraId="57C01A0A">
            <w:r>
              <w:rPr>
                <w:b/>
                <w:bCs/>
              </w:rPr>
              <w:t>Epic</w:t>
            </w:r>
          </w:p>
        </w:tc>
        <w:tc>
          <w:tcPr>
            <w:tcW w:w="1728" w:type="dxa"/>
          </w:tcPr>
          <w:p w14:paraId="27E4AD81">
            <w:r>
              <w:rPr>
                <w:b/>
                <w:bCs/>
              </w:rPr>
              <w:t>User Story</w:t>
            </w:r>
          </w:p>
        </w:tc>
        <w:tc>
          <w:tcPr>
            <w:tcW w:w="1728" w:type="dxa"/>
          </w:tcPr>
          <w:p w14:paraId="196A3735">
            <w:r>
              <w:rPr>
                <w:b/>
                <w:bCs/>
              </w:rPr>
              <w:t>Points</w:t>
            </w:r>
          </w:p>
        </w:tc>
        <w:tc>
          <w:tcPr>
            <w:tcW w:w="1728" w:type="dxa"/>
          </w:tcPr>
          <w:p w14:paraId="1A59C918">
            <w:r>
              <w:rPr>
                <w:b/>
                <w:bCs/>
              </w:rPr>
              <w:t>Priority</w:t>
            </w:r>
          </w:p>
        </w:tc>
      </w:tr>
      <w:tr w14:paraId="25939B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AFFF9A3">
            <w:r>
              <w:t>Sprint-1</w:t>
            </w:r>
          </w:p>
        </w:tc>
        <w:tc>
          <w:tcPr>
            <w:tcW w:w="1728" w:type="dxa"/>
          </w:tcPr>
          <w:p w14:paraId="027E2DAE">
            <w:r>
              <w:t>Authentication</w:t>
            </w:r>
          </w:p>
        </w:tc>
        <w:tc>
          <w:tcPr>
            <w:tcW w:w="1728" w:type="dxa"/>
          </w:tcPr>
          <w:p w14:paraId="6586CB3C">
            <w:r>
              <w:t>Register/Login</w:t>
            </w:r>
          </w:p>
        </w:tc>
        <w:tc>
          <w:tcPr>
            <w:tcW w:w="1728" w:type="dxa"/>
          </w:tcPr>
          <w:p w14:paraId="61906FEB">
            <w:r>
              <w:t>5</w:t>
            </w:r>
          </w:p>
        </w:tc>
        <w:tc>
          <w:tcPr>
            <w:tcW w:w="1728" w:type="dxa"/>
          </w:tcPr>
          <w:p w14:paraId="70C8250B">
            <w:r>
              <w:t>High</w:t>
            </w:r>
          </w:p>
        </w:tc>
      </w:tr>
      <w:tr w14:paraId="6B4230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2C8BE43">
            <w:r>
              <w:t>Sprint-1</w:t>
            </w:r>
          </w:p>
        </w:tc>
        <w:tc>
          <w:tcPr>
            <w:tcW w:w="1728" w:type="dxa"/>
          </w:tcPr>
          <w:p w14:paraId="60B3E11D">
            <w:r>
              <w:t>Dashboard</w:t>
            </w:r>
          </w:p>
        </w:tc>
        <w:tc>
          <w:tcPr>
            <w:tcW w:w="1728" w:type="dxa"/>
          </w:tcPr>
          <w:p w14:paraId="6B6DC5E0">
            <w:r>
              <w:t>View Live Stocks</w:t>
            </w:r>
          </w:p>
        </w:tc>
        <w:tc>
          <w:tcPr>
            <w:tcW w:w="1728" w:type="dxa"/>
          </w:tcPr>
          <w:p w14:paraId="0571CAE1">
            <w:r>
              <w:t>5</w:t>
            </w:r>
          </w:p>
        </w:tc>
        <w:tc>
          <w:tcPr>
            <w:tcW w:w="1728" w:type="dxa"/>
          </w:tcPr>
          <w:p w14:paraId="3436F867">
            <w:r>
              <w:t>High</w:t>
            </w:r>
          </w:p>
        </w:tc>
      </w:tr>
      <w:tr w14:paraId="0C6008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9CE3EF9">
            <w:r>
              <w:t>Sprint-2</w:t>
            </w:r>
          </w:p>
        </w:tc>
        <w:tc>
          <w:tcPr>
            <w:tcW w:w="1728" w:type="dxa"/>
          </w:tcPr>
          <w:p w14:paraId="18F866A4">
            <w:r>
              <w:t>Trading</w:t>
            </w:r>
          </w:p>
        </w:tc>
        <w:tc>
          <w:tcPr>
            <w:tcW w:w="1728" w:type="dxa"/>
          </w:tcPr>
          <w:p w14:paraId="397C802D">
            <w:r>
              <w:t>Buy &amp; Sell Stocks</w:t>
            </w:r>
          </w:p>
        </w:tc>
        <w:tc>
          <w:tcPr>
            <w:tcW w:w="1728" w:type="dxa"/>
          </w:tcPr>
          <w:p w14:paraId="17572A4A">
            <w:r>
              <w:t>8</w:t>
            </w:r>
          </w:p>
        </w:tc>
        <w:tc>
          <w:tcPr>
            <w:tcW w:w="1728" w:type="dxa"/>
          </w:tcPr>
          <w:p w14:paraId="34F73636">
            <w:r>
              <w:t>High</w:t>
            </w:r>
          </w:p>
        </w:tc>
      </w:tr>
      <w:tr w14:paraId="24FEF5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07624A">
            <w:r>
              <w:t>Sprint-2</w:t>
            </w:r>
          </w:p>
        </w:tc>
        <w:tc>
          <w:tcPr>
            <w:tcW w:w="1728" w:type="dxa"/>
          </w:tcPr>
          <w:p w14:paraId="4158AC44">
            <w:r>
              <w:t>Portfolio</w:t>
            </w:r>
          </w:p>
        </w:tc>
        <w:tc>
          <w:tcPr>
            <w:tcW w:w="1728" w:type="dxa"/>
          </w:tcPr>
          <w:p w14:paraId="55116910">
            <w:r>
              <w:t>Portfolio Management</w:t>
            </w:r>
          </w:p>
        </w:tc>
        <w:tc>
          <w:tcPr>
            <w:tcW w:w="1728" w:type="dxa"/>
          </w:tcPr>
          <w:p w14:paraId="50BDBF33">
            <w:r>
              <w:t>5</w:t>
            </w:r>
          </w:p>
        </w:tc>
        <w:tc>
          <w:tcPr>
            <w:tcW w:w="1728" w:type="dxa"/>
          </w:tcPr>
          <w:p w14:paraId="1120CC33">
            <w:r>
              <w:t>High</w:t>
            </w:r>
          </w:p>
        </w:tc>
      </w:tr>
      <w:tr w14:paraId="6871FF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FD481F7">
            <w:r>
              <w:t>Sprint-3</w:t>
            </w:r>
          </w:p>
        </w:tc>
        <w:tc>
          <w:tcPr>
            <w:tcW w:w="1728" w:type="dxa"/>
          </w:tcPr>
          <w:p w14:paraId="2FA59C54">
            <w:r>
              <w:t>Watchlist</w:t>
            </w:r>
          </w:p>
        </w:tc>
        <w:tc>
          <w:tcPr>
            <w:tcW w:w="1728" w:type="dxa"/>
          </w:tcPr>
          <w:p w14:paraId="0A8DB56B">
            <w:r>
              <w:t>Manage Watchlist</w:t>
            </w:r>
          </w:p>
        </w:tc>
        <w:tc>
          <w:tcPr>
            <w:tcW w:w="1728" w:type="dxa"/>
          </w:tcPr>
          <w:p w14:paraId="7EBE9E15">
            <w:r>
              <w:t>3</w:t>
            </w:r>
          </w:p>
        </w:tc>
        <w:tc>
          <w:tcPr>
            <w:tcW w:w="1728" w:type="dxa"/>
          </w:tcPr>
          <w:p w14:paraId="4CAF9AC9">
            <w:r>
              <w:t>Medium</w:t>
            </w:r>
          </w:p>
        </w:tc>
      </w:tr>
      <w:tr w14:paraId="566AF8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D1C0766">
            <w:r>
              <w:t>Sprint-3</w:t>
            </w:r>
          </w:p>
        </w:tc>
        <w:tc>
          <w:tcPr>
            <w:tcW w:w="1728" w:type="dxa"/>
          </w:tcPr>
          <w:p w14:paraId="5F673638">
            <w:r>
              <w:t>Transactions</w:t>
            </w:r>
          </w:p>
        </w:tc>
        <w:tc>
          <w:tcPr>
            <w:tcW w:w="1728" w:type="dxa"/>
          </w:tcPr>
          <w:p w14:paraId="3F0B2663">
            <w:r>
              <w:t>Transaction History</w:t>
            </w:r>
          </w:p>
        </w:tc>
        <w:tc>
          <w:tcPr>
            <w:tcW w:w="1728" w:type="dxa"/>
          </w:tcPr>
          <w:p w14:paraId="522CA244">
            <w:r>
              <w:t>5</w:t>
            </w:r>
          </w:p>
        </w:tc>
        <w:tc>
          <w:tcPr>
            <w:tcW w:w="1728" w:type="dxa"/>
          </w:tcPr>
          <w:p w14:paraId="0B9E03A6">
            <w:r>
              <w:t>Medium</w:t>
            </w:r>
          </w:p>
        </w:tc>
      </w:tr>
      <w:tr w14:paraId="70D281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90E2A19">
            <w:r>
              <w:t>Sprint-4</w:t>
            </w:r>
          </w:p>
        </w:tc>
        <w:tc>
          <w:tcPr>
            <w:tcW w:w="1728" w:type="dxa"/>
          </w:tcPr>
          <w:p w14:paraId="407E76A1">
            <w:r>
              <w:t>Admin</w:t>
            </w:r>
          </w:p>
        </w:tc>
        <w:tc>
          <w:tcPr>
            <w:tcW w:w="1728" w:type="dxa"/>
          </w:tcPr>
          <w:p w14:paraId="07B69B5E">
            <w:r>
              <w:t>Admin Dashboard</w:t>
            </w:r>
          </w:p>
        </w:tc>
        <w:tc>
          <w:tcPr>
            <w:tcW w:w="1728" w:type="dxa"/>
          </w:tcPr>
          <w:p w14:paraId="1146BA35">
            <w:r>
              <w:t>8</w:t>
            </w:r>
          </w:p>
        </w:tc>
        <w:tc>
          <w:tcPr>
            <w:tcW w:w="1728" w:type="dxa"/>
          </w:tcPr>
          <w:p w14:paraId="4D0305C7">
            <w:r>
              <w:t>Low</w:t>
            </w:r>
          </w:p>
        </w:tc>
      </w:tr>
    </w:tbl>
    <w:p w14:paraId="3F9BDAD6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Sprint Schedule</w:t>
      </w:r>
    </w:p>
    <w:p w14:paraId="5DDFD876">
      <w:r>
        <w:t>Sprint 1: Authentication &amp; Dashboard</w:t>
      </w:r>
      <w:r>
        <w:br w:type="textWrapping"/>
      </w:r>
      <w:r>
        <w:t>Sprint 2: Trading &amp; Portfolio</w:t>
      </w:r>
      <w:r>
        <w:br w:type="textWrapping"/>
      </w:r>
      <w:r>
        <w:t>Sprint 3: Watchlist &amp; Transactions</w:t>
      </w:r>
      <w:r>
        <w:br w:type="textWrapping"/>
      </w:r>
      <w:r>
        <w:t>Sprint 4: Admin Panel &amp; Testing</w:t>
      </w:r>
    </w:p>
    <w:p w14:paraId="733F9880"/>
    <w:p w14:paraId="2D0C9DE5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System Workflow Diagram</w:t>
      </w:r>
    </w:p>
    <w:p w14:paraId="3AFAB849">
      <w:r>
        <w:t>User</w:t>
      </w:r>
      <w:r>
        <w:br w:type="textWrapping"/>
      </w:r>
      <w:r>
        <w:t xml:space="preserve">  │</w:t>
      </w:r>
      <w:r>
        <w:br w:type="textWrapping"/>
      </w:r>
      <w:r>
        <w:t xml:space="preserve">  ▼</w:t>
      </w:r>
      <w:r>
        <w:br w:type="textWrapping"/>
      </w:r>
      <w:r>
        <w:t>Login/Register</w:t>
      </w:r>
      <w:r>
        <w:br w:type="textWrapping"/>
      </w:r>
      <w:r>
        <w:t xml:space="preserve">  │</w:t>
      </w:r>
      <w:r>
        <w:br w:type="textWrapping"/>
      </w:r>
      <w:r>
        <w:t xml:space="preserve">  ▼</w:t>
      </w:r>
      <w:r>
        <w:br w:type="textWrapping"/>
      </w:r>
      <w:r>
        <w:t>Dashboard</w:t>
      </w:r>
      <w:r>
        <w:br w:type="textWrapping"/>
      </w:r>
      <w:r>
        <w:t xml:space="preserve"> ├── Live Stocks</w:t>
      </w:r>
      <w:r>
        <w:br w:type="textWrapping"/>
      </w:r>
      <w:r>
        <w:t xml:space="preserve"> ├── Buy/Sell</w:t>
      </w:r>
      <w:r>
        <w:br w:type="textWrapping"/>
      </w:r>
      <w:r>
        <w:t xml:space="preserve"> ├── Portfolio</w:t>
      </w:r>
      <w:r>
        <w:br w:type="textWrapping"/>
      </w:r>
      <w:r>
        <w:t xml:space="preserve"> ├── Watchlist</w:t>
      </w:r>
      <w:r>
        <w:br w:type="textWrapping"/>
      </w:r>
      <w:r>
        <w:t xml:space="preserve"> └── Transactions</w:t>
      </w:r>
      <w:r>
        <w:br w:type="textWrapping"/>
      </w:r>
    </w:p>
    <w:p w14:paraId="54A54D99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Burndown Chart</w:t>
      </w:r>
    </w:p>
    <w:p w14:paraId="17E04D78">
      <w:r>
        <w:drawing>
          <wp:inline distT="0" distB="0" distL="114300" distR="114300">
            <wp:extent cx="4572000" cy="3842385"/>
            <wp:effectExtent l="0" t="0" r="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4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36EF"/>
    <w:rsid w:val="00AA1D8D"/>
    <w:rsid w:val="00B47730"/>
    <w:rsid w:val="00CB0664"/>
    <w:rsid w:val="00FC693F"/>
    <w:rsid w:val="77575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table" w:customStyle="1" w:styleId="164">
    <w:name w:val="_Style 10"/>
    <w:basedOn w:val="16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108</Words>
  <Characters>625</Characters>
  <Lines>0</Lines>
  <Paragraphs>0</Paragraphs>
  <TotalTime>1</TotalTime>
  <ScaleCrop>false</ScaleCrop>
  <LinksUpToDate>false</LinksUpToDate>
  <CharactersWithSpaces>685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WPS_1776798771</cp:lastModifiedBy>
  <dcterms:modified xsi:type="dcterms:W3CDTF">2026-07-19T12:58:05Z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eyJoZGlkIjoiYzg1MmQyNjkwMmVhOWM2MzFjM2YyZmNmOWUwNmNlOTMiLCJ1c2VySWQiOiI1NDk3NTg0NDIwMzUifQ==</vt:lpwstr>
  </property>
  <property fmtid="{D5CDD505-2E9C-101B-9397-08002B2CF9AE}" pid="3" name="KSOProductBuildVer">
    <vt:lpwstr>1033-12.1.0.27458</vt:lpwstr>
  </property>
  <property fmtid="{D5CDD505-2E9C-101B-9397-08002B2CF9AE}" pid="4" name="ICV">
    <vt:lpwstr>62F26AAE1D1F41C4B50E9D89CFAD75E3_13</vt:lpwstr>
  </property>
</Properties>
</file>