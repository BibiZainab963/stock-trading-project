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64"/>
        <w:tblW w:w="93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847"/>
      </w:tblGrid>
      <w:tr w14:paraId="315CF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7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IN"/>
              </w:rPr>
              <w:t>uly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73FE5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6CBC9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</w:p>
        </w:tc>
      </w:tr>
      <w:tr w14:paraId="71BA3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4E014346">
      <w:pPr>
        <w:rPr>
          <w:b/>
          <w:bCs/>
        </w:rPr>
      </w:pPr>
      <w:r>
        <w:br w:type="textWrapping"/>
      </w:r>
      <w:r>
        <w:rPr>
          <w:b/>
          <w:bCs/>
        </w:rPr>
        <w:t>Functional Requirements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37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AFA4A">
            <w:r>
              <w:rPr>
                <w:b/>
                <w:bCs/>
              </w:rPr>
              <w:t>FR No</w:t>
            </w:r>
          </w:p>
        </w:tc>
        <w:tc>
          <w:tcPr>
            <w:tcW w:w="2880" w:type="dxa"/>
          </w:tcPr>
          <w:p w14:paraId="4C7C81E7">
            <w:r>
              <w:rPr>
                <w:b/>
                <w:bCs/>
              </w:rPr>
              <w:t>Epic</w:t>
            </w:r>
          </w:p>
        </w:tc>
        <w:tc>
          <w:tcPr>
            <w:tcW w:w="2880" w:type="dxa"/>
          </w:tcPr>
          <w:p w14:paraId="5FE12D62">
            <w:r>
              <w:rPr>
                <w:b/>
                <w:bCs/>
              </w:rPr>
              <w:t>Sub Requirement</w:t>
            </w:r>
          </w:p>
        </w:tc>
      </w:tr>
      <w:tr w14:paraId="2BE5D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6F488">
            <w:r>
              <w:t>FR-1</w:t>
            </w:r>
          </w:p>
        </w:tc>
        <w:tc>
          <w:tcPr>
            <w:tcW w:w="2880" w:type="dxa"/>
          </w:tcPr>
          <w:p w14:paraId="2436AA27">
            <w:r>
              <w:t>User Authentication</w:t>
            </w:r>
          </w:p>
        </w:tc>
        <w:tc>
          <w:tcPr>
            <w:tcW w:w="2880" w:type="dxa"/>
          </w:tcPr>
          <w:p w14:paraId="04E7CBFE">
            <w:r>
              <w:t>Register/Login/OTP</w:t>
            </w:r>
          </w:p>
        </w:tc>
      </w:tr>
      <w:tr w14:paraId="57D05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97773">
            <w:r>
              <w:t>FR-2</w:t>
            </w:r>
          </w:p>
        </w:tc>
        <w:tc>
          <w:tcPr>
            <w:tcW w:w="2880" w:type="dxa"/>
          </w:tcPr>
          <w:p w14:paraId="348F9D65">
            <w:r>
              <w:t>Stock Search</w:t>
            </w:r>
          </w:p>
        </w:tc>
        <w:tc>
          <w:tcPr>
            <w:tcW w:w="2880" w:type="dxa"/>
          </w:tcPr>
          <w:p w14:paraId="582F7FF0">
            <w:r>
              <w:t>Live stock search &amp; details</w:t>
            </w:r>
          </w:p>
        </w:tc>
      </w:tr>
      <w:tr w14:paraId="2557A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68B28">
            <w:r>
              <w:t>FR-3</w:t>
            </w:r>
          </w:p>
        </w:tc>
        <w:tc>
          <w:tcPr>
            <w:tcW w:w="2880" w:type="dxa"/>
          </w:tcPr>
          <w:p w14:paraId="4569CE51">
            <w:r>
              <w:t>Portfolio</w:t>
            </w:r>
          </w:p>
        </w:tc>
        <w:tc>
          <w:tcPr>
            <w:tcW w:w="2880" w:type="dxa"/>
          </w:tcPr>
          <w:p w14:paraId="572C1856">
            <w:r>
              <w:t>Buy/Sell/Portfolio tracking</w:t>
            </w:r>
          </w:p>
        </w:tc>
      </w:tr>
      <w:tr w14:paraId="70F04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6B7A6">
            <w:r>
              <w:t>FR-4</w:t>
            </w:r>
          </w:p>
        </w:tc>
        <w:tc>
          <w:tcPr>
            <w:tcW w:w="2880" w:type="dxa"/>
          </w:tcPr>
          <w:p w14:paraId="5550F624">
            <w:r>
              <w:t>Watchlist</w:t>
            </w:r>
          </w:p>
        </w:tc>
        <w:tc>
          <w:tcPr>
            <w:tcW w:w="2880" w:type="dxa"/>
          </w:tcPr>
          <w:p w14:paraId="7B24D66C">
            <w:r>
              <w:t>Add/Remove stocks</w:t>
            </w:r>
          </w:p>
        </w:tc>
      </w:tr>
      <w:tr w14:paraId="59B4D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488F4">
            <w:r>
              <w:t>FR-5</w:t>
            </w:r>
          </w:p>
        </w:tc>
        <w:tc>
          <w:tcPr>
            <w:tcW w:w="2880" w:type="dxa"/>
          </w:tcPr>
          <w:p w14:paraId="236709BD">
            <w:r>
              <w:t>Transactions</w:t>
            </w:r>
          </w:p>
        </w:tc>
        <w:tc>
          <w:tcPr>
            <w:tcW w:w="2880" w:type="dxa"/>
          </w:tcPr>
          <w:p w14:paraId="2FB645AA">
            <w:r>
              <w:t>History &amp; reports</w:t>
            </w:r>
          </w:p>
        </w:tc>
      </w:tr>
    </w:tbl>
    <w:p w14:paraId="20C309B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Non-Functional Requirements</w:t>
      </w:r>
    </w:p>
    <w:p w14:paraId="74268894">
      <w:pPr>
        <w:pStyle w:val="23"/>
      </w:pPr>
      <w:r>
        <w:t>Usability</w:t>
      </w:r>
    </w:p>
    <w:p w14:paraId="01C665C9">
      <w:pPr>
        <w:pStyle w:val="23"/>
      </w:pPr>
      <w:r>
        <w:t>Security</w:t>
      </w:r>
    </w:p>
    <w:p w14:paraId="7253AD84">
      <w:pPr>
        <w:pStyle w:val="23"/>
      </w:pPr>
      <w:r>
        <w:t>Reliability</w:t>
      </w:r>
    </w:p>
    <w:p w14:paraId="006923F0">
      <w:pPr>
        <w:pStyle w:val="23"/>
      </w:pPr>
      <w:r>
        <w:t>Performance</w:t>
      </w:r>
    </w:p>
    <w:p w14:paraId="31D40A5A">
      <w:pPr>
        <w:pStyle w:val="23"/>
      </w:pPr>
      <w:r>
        <w:t>Availability</w:t>
      </w:r>
    </w:p>
    <w:p w14:paraId="436236F0">
      <w:pPr>
        <w:pStyle w:val="23"/>
      </w:pPr>
      <w:r>
        <w:t>Scalability</w:t>
      </w:r>
    </w:p>
    <w:p w14:paraId="3F0CC2B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Architecture Diagram</w:t>
      </w:r>
    </w:p>
    <w:p w14:paraId="23E1441D">
      <w:r>
        <w:t>Frontend (React)</w:t>
      </w:r>
      <w:r>
        <w:br w:type="textWrapping"/>
      </w:r>
      <w:r>
        <w:t xml:space="preserve">      |</w:t>
      </w:r>
      <w:r>
        <w:br w:type="textWrapping"/>
      </w:r>
      <w:r>
        <w:t xml:space="preserve"> REST API</w:t>
      </w:r>
      <w:r>
        <w:br w:type="textWrapping"/>
      </w:r>
      <w:r>
        <w:t xml:space="preserve">      |</w:t>
      </w:r>
      <w:r>
        <w:br w:type="textWrapping"/>
      </w:r>
      <w:r>
        <w:t>Backend (Node.js/Express)</w:t>
      </w:r>
      <w:r>
        <w:br w:type="textWrapping"/>
      </w:r>
      <w:r>
        <w:t xml:space="preserve">      |</w:t>
      </w:r>
      <w:r>
        <w:br w:type="textWrapping"/>
      </w:r>
      <w:r>
        <w:t xml:space="preserve"> MongoDB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06711A"/>
    <w:rsid w:val="5D84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7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437</Characters>
  <Lines>0</Lines>
  <Paragraphs>0</Paragraphs>
  <TotalTime>1</TotalTime>
  <ScaleCrop>false</ScaleCrop>
  <LinksUpToDate>false</LinksUpToDate>
  <CharactersWithSpaces>481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184D6DB0E64042A6905EB213D9C821C4_13</vt:lpwstr>
  </property>
</Properties>
</file>