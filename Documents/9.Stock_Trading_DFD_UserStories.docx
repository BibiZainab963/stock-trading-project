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Data Flow Diagram &amp; User Stories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64"/>
        <w:tblW w:w="935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847"/>
      </w:tblGrid>
      <w:tr w14:paraId="21ED8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rtl w:val="0"/>
                <w:lang w:val="en-IN"/>
              </w:rPr>
              <w:t xml:space="preserve">7 </w:t>
            </w:r>
            <w:r>
              <w:rPr>
                <w:rFonts w:ascii="Arial" w:hAnsi="Arial" w:eastAsia="Arial" w:cs="Arial"/>
                <w:rtl w:val="0"/>
              </w:rPr>
              <w:t>J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uly</w:t>
            </w:r>
            <w:r>
              <w:rPr>
                <w:rFonts w:ascii="Arial" w:hAnsi="Arial" w:eastAsia="Arial" w:cs="Arial"/>
                <w:rtl w:val="0"/>
              </w:rPr>
              <w:t xml:space="preserve"> 202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6</w:t>
            </w:r>
          </w:p>
        </w:tc>
      </w:tr>
      <w:tr w14:paraId="330B0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1F492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13109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7355201D">
      <w:pPr>
        <w:rPr>
          <w:rFonts w:ascii="Arial" w:hAnsi="Arial" w:eastAsia="Arial" w:cs="Arial"/>
          <w:b/>
          <w:rtl w:val="0"/>
        </w:rPr>
      </w:pPr>
    </w:p>
    <w:p w14:paraId="44908787">
      <w:pPr>
        <w:rPr>
          <w:rFonts w:ascii="Arial" w:hAnsi="Arial" w:eastAsia="Arial" w:cs="Arial"/>
          <w:b/>
          <w:rtl w:val="0"/>
        </w:rPr>
      </w:pPr>
      <w:r>
        <w:rPr>
          <w:rFonts w:ascii="Arial" w:hAnsi="Arial" w:eastAsia="Arial" w:cs="Arial"/>
          <w:b/>
          <w:rtl w:val="0"/>
        </w:rPr>
        <w:t>Data Flow Diagrams</w:t>
      </w:r>
    </w:p>
    <w:p w14:paraId="24E05A4A">
      <w:pPr>
        <w:rPr>
          <w:rFonts w:ascii="Arial" w:hAnsi="Arial" w:eastAsia="Arial" w:cs="Arial"/>
          <w:b/>
          <w:color w:val="000000" w:themeColor="text1"/>
          <w:rtl w:val="0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color w:val="000000" w:themeColor="text1"/>
          <w:rtl w:val="0"/>
          <w14:textFill>
            <w14:solidFill>
              <w14:schemeClr w14:val="tx1"/>
            </w14:solidFill>
          </w14:textFill>
        </w:rPr>
        <w:t>Example:</w:t>
      </w:r>
    </w:p>
    <w:p w14:paraId="62EA8935">
      <w:pPr>
        <w:pStyle w:val="3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40480" cy="3840480"/>
            <wp:effectExtent l="0" t="0" r="0" b="0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234C8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DFD Level 0</w:t>
      </w:r>
    </w:p>
    <w:p w14:paraId="36C5C3A8">
      <w:r>
        <w:drawing>
          <wp:inline distT="0" distB="0" distL="114300" distR="114300">
            <wp:extent cx="5486400" cy="11106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E31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207FD6C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User Stories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D404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220F0B">
            <w:r>
              <w:rPr>
                <w:b/>
                <w:bCs/>
              </w:rPr>
              <w:t>User</w:t>
            </w:r>
          </w:p>
        </w:tc>
        <w:tc>
          <w:tcPr>
            <w:tcW w:w="1440" w:type="dxa"/>
          </w:tcPr>
          <w:p w14:paraId="7320F7B1">
            <w:pPr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1440" w:type="dxa"/>
          </w:tcPr>
          <w:p w14:paraId="67B5E38D">
            <w:pPr>
              <w:rPr>
                <w:b/>
                <w:bCs/>
              </w:rPr>
            </w:pPr>
            <w:r>
              <w:rPr>
                <w:b/>
                <w:bCs/>
              </w:rPr>
              <w:t>USN</w:t>
            </w:r>
          </w:p>
        </w:tc>
        <w:tc>
          <w:tcPr>
            <w:tcW w:w="1440" w:type="dxa"/>
          </w:tcPr>
          <w:p w14:paraId="651B67F0">
            <w:pPr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1440" w:type="dxa"/>
          </w:tcPr>
          <w:p w14:paraId="035D72CA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40" w:type="dxa"/>
          </w:tcPr>
          <w:p w14:paraId="17B2A2EA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14:paraId="55783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0FFF53">
            <w:r>
              <w:t>Customer</w:t>
            </w:r>
          </w:p>
        </w:tc>
        <w:tc>
          <w:tcPr>
            <w:tcW w:w="1440" w:type="dxa"/>
          </w:tcPr>
          <w:p w14:paraId="311E9451">
            <w:r>
              <w:t>Registration</w:t>
            </w:r>
          </w:p>
        </w:tc>
        <w:tc>
          <w:tcPr>
            <w:tcW w:w="1440" w:type="dxa"/>
          </w:tcPr>
          <w:p w14:paraId="64B57967">
            <w:r>
              <w:t>USN-1</w:t>
            </w:r>
          </w:p>
        </w:tc>
        <w:tc>
          <w:tcPr>
            <w:tcW w:w="1440" w:type="dxa"/>
          </w:tcPr>
          <w:p w14:paraId="29ADB86E">
            <w:r>
              <w:t>Register account</w:t>
            </w:r>
          </w:p>
        </w:tc>
        <w:tc>
          <w:tcPr>
            <w:tcW w:w="1440" w:type="dxa"/>
          </w:tcPr>
          <w:p w14:paraId="293514DF">
            <w:r>
              <w:t>High</w:t>
            </w:r>
          </w:p>
        </w:tc>
        <w:tc>
          <w:tcPr>
            <w:tcW w:w="1440" w:type="dxa"/>
          </w:tcPr>
          <w:p w14:paraId="21196BDD">
            <w:r>
              <w:t>Sprint-1</w:t>
            </w:r>
          </w:p>
        </w:tc>
      </w:tr>
      <w:tr w14:paraId="6CC10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BADC1A">
            <w:r>
              <w:t>Customer</w:t>
            </w:r>
          </w:p>
        </w:tc>
        <w:tc>
          <w:tcPr>
            <w:tcW w:w="1440" w:type="dxa"/>
          </w:tcPr>
          <w:p w14:paraId="50927082">
            <w:r>
              <w:t>Login</w:t>
            </w:r>
          </w:p>
        </w:tc>
        <w:tc>
          <w:tcPr>
            <w:tcW w:w="1440" w:type="dxa"/>
          </w:tcPr>
          <w:p w14:paraId="1028E014">
            <w:r>
              <w:t>USN-2</w:t>
            </w:r>
          </w:p>
        </w:tc>
        <w:tc>
          <w:tcPr>
            <w:tcW w:w="1440" w:type="dxa"/>
          </w:tcPr>
          <w:p w14:paraId="3F6C6B66">
            <w:r>
              <w:t>Login securely</w:t>
            </w:r>
          </w:p>
        </w:tc>
        <w:tc>
          <w:tcPr>
            <w:tcW w:w="1440" w:type="dxa"/>
          </w:tcPr>
          <w:p w14:paraId="493B7457">
            <w:r>
              <w:t>High</w:t>
            </w:r>
          </w:p>
        </w:tc>
        <w:tc>
          <w:tcPr>
            <w:tcW w:w="1440" w:type="dxa"/>
          </w:tcPr>
          <w:p w14:paraId="2B45C839">
            <w:r>
              <w:t>Sprint-1</w:t>
            </w:r>
          </w:p>
        </w:tc>
      </w:tr>
      <w:tr w14:paraId="00F7C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B9F0DD">
            <w:r>
              <w:t>Customer</w:t>
            </w:r>
          </w:p>
        </w:tc>
        <w:tc>
          <w:tcPr>
            <w:tcW w:w="1440" w:type="dxa"/>
          </w:tcPr>
          <w:p w14:paraId="3D2ED456">
            <w:r>
              <w:t>Dashboard</w:t>
            </w:r>
          </w:p>
        </w:tc>
        <w:tc>
          <w:tcPr>
            <w:tcW w:w="1440" w:type="dxa"/>
          </w:tcPr>
          <w:p w14:paraId="6C4AEB63">
            <w:r>
              <w:t>USN-3</w:t>
            </w:r>
          </w:p>
        </w:tc>
        <w:tc>
          <w:tcPr>
            <w:tcW w:w="1440" w:type="dxa"/>
          </w:tcPr>
          <w:p w14:paraId="628FB20F">
            <w:r>
              <w:t>View live stocks</w:t>
            </w:r>
          </w:p>
        </w:tc>
        <w:tc>
          <w:tcPr>
            <w:tcW w:w="1440" w:type="dxa"/>
          </w:tcPr>
          <w:p w14:paraId="2D3625A7">
            <w:r>
              <w:t>High</w:t>
            </w:r>
          </w:p>
        </w:tc>
        <w:tc>
          <w:tcPr>
            <w:tcW w:w="1440" w:type="dxa"/>
          </w:tcPr>
          <w:p w14:paraId="0A66CB02">
            <w:r>
              <w:t>Sprint-1</w:t>
            </w:r>
          </w:p>
        </w:tc>
      </w:tr>
      <w:tr w14:paraId="01047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6DE2BF">
            <w:r>
              <w:t>Customer</w:t>
            </w:r>
          </w:p>
        </w:tc>
        <w:tc>
          <w:tcPr>
            <w:tcW w:w="1440" w:type="dxa"/>
          </w:tcPr>
          <w:p w14:paraId="21673FD7">
            <w:r>
              <w:t>Trading</w:t>
            </w:r>
          </w:p>
        </w:tc>
        <w:tc>
          <w:tcPr>
            <w:tcW w:w="1440" w:type="dxa"/>
          </w:tcPr>
          <w:p w14:paraId="4E6F3D06">
            <w:r>
              <w:t>USN-4</w:t>
            </w:r>
          </w:p>
        </w:tc>
        <w:tc>
          <w:tcPr>
            <w:tcW w:w="1440" w:type="dxa"/>
          </w:tcPr>
          <w:p w14:paraId="3F54A31F">
            <w:r>
              <w:t>Buy/Sell stocks</w:t>
            </w:r>
          </w:p>
        </w:tc>
        <w:tc>
          <w:tcPr>
            <w:tcW w:w="1440" w:type="dxa"/>
          </w:tcPr>
          <w:p w14:paraId="50E14A32">
            <w:r>
              <w:t>High</w:t>
            </w:r>
          </w:p>
        </w:tc>
        <w:tc>
          <w:tcPr>
            <w:tcW w:w="1440" w:type="dxa"/>
          </w:tcPr>
          <w:p w14:paraId="04B9A3E5">
            <w:r>
              <w:t>Sprint-2</w:t>
            </w:r>
          </w:p>
        </w:tc>
      </w:tr>
      <w:tr w14:paraId="34634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4D989F">
            <w:r>
              <w:t>Customer</w:t>
            </w:r>
          </w:p>
        </w:tc>
        <w:tc>
          <w:tcPr>
            <w:tcW w:w="1440" w:type="dxa"/>
          </w:tcPr>
          <w:p w14:paraId="723FE71E">
            <w:r>
              <w:t>Portfolio</w:t>
            </w:r>
          </w:p>
        </w:tc>
        <w:tc>
          <w:tcPr>
            <w:tcW w:w="1440" w:type="dxa"/>
          </w:tcPr>
          <w:p w14:paraId="312F7A08">
            <w:r>
              <w:t>USN-5</w:t>
            </w:r>
          </w:p>
        </w:tc>
        <w:tc>
          <w:tcPr>
            <w:tcW w:w="1440" w:type="dxa"/>
          </w:tcPr>
          <w:p w14:paraId="7B53BAE3">
            <w:r>
              <w:t>Track portfolio</w:t>
            </w:r>
          </w:p>
        </w:tc>
        <w:tc>
          <w:tcPr>
            <w:tcW w:w="1440" w:type="dxa"/>
          </w:tcPr>
          <w:p w14:paraId="1D49A0FD">
            <w:r>
              <w:t>High</w:t>
            </w:r>
          </w:p>
        </w:tc>
        <w:tc>
          <w:tcPr>
            <w:tcW w:w="1440" w:type="dxa"/>
          </w:tcPr>
          <w:p w14:paraId="395B4677">
            <w:r>
              <w:t>Sprint-2</w:t>
            </w:r>
          </w:p>
        </w:tc>
      </w:tr>
      <w:tr w14:paraId="6A285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854A6C">
            <w:r>
              <w:t>Customer</w:t>
            </w:r>
          </w:p>
        </w:tc>
        <w:tc>
          <w:tcPr>
            <w:tcW w:w="1440" w:type="dxa"/>
          </w:tcPr>
          <w:p w14:paraId="0143EF9C">
            <w:r>
              <w:t>Watchlist</w:t>
            </w:r>
          </w:p>
        </w:tc>
        <w:tc>
          <w:tcPr>
            <w:tcW w:w="1440" w:type="dxa"/>
          </w:tcPr>
          <w:p w14:paraId="21EA3FC2">
            <w:r>
              <w:t>USN-6</w:t>
            </w:r>
          </w:p>
        </w:tc>
        <w:tc>
          <w:tcPr>
            <w:tcW w:w="1440" w:type="dxa"/>
          </w:tcPr>
          <w:p w14:paraId="4A0D2774">
            <w:r>
              <w:t>Manage watchlist</w:t>
            </w:r>
          </w:p>
        </w:tc>
        <w:tc>
          <w:tcPr>
            <w:tcW w:w="1440" w:type="dxa"/>
          </w:tcPr>
          <w:p w14:paraId="041E2619">
            <w:r>
              <w:t>Medium</w:t>
            </w:r>
          </w:p>
        </w:tc>
        <w:tc>
          <w:tcPr>
            <w:tcW w:w="1440" w:type="dxa"/>
          </w:tcPr>
          <w:p w14:paraId="3322A3D8">
            <w:r>
              <w:t>Sprint-3</w:t>
            </w:r>
          </w:p>
        </w:tc>
      </w:tr>
      <w:tr w14:paraId="2C4B9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771372">
            <w:r>
              <w:t>Admin</w:t>
            </w:r>
          </w:p>
        </w:tc>
        <w:tc>
          <w:tcPr>
            <w:tcW w:w="1440" w:type="dxa"/>
          </w:tcPr>
          <w:p w14:paraId="56F76FA6">
            <w:r>
              <w:t>Management</w:t>
            </w:r>
          </w:p>
        </w:tc>
        <w:tc>
          <w:tcPr>
            <w:tcW w:w="1440" w:type="dxa"/>
          </w:tcPr>
          <w:p w14:paraId="7A65AE89">
            <w:r>
              <w:t>USN-7</w:t>
            </w:r>
          </w:p>
        </w:tc>
        <w:tc>
          <w:tcPr>
            <w:tcW w:w="1440" w:type="dxa"/>
          </w:tcPr>
          <w:p w14:paraId="495DC28E">
            <w:r>
              <w:t>Manage users &amp; stocks</w:t>
            </w:r>
          </w:p>
        </w:tc>
        <w:tc>
          <w:tcPr>
            <w:tcW w:w="1440" w:type="dxa"/>
          </w:tcPr>
          <w:p w14:paraId="3CB9CA72">
            <w:r>
              <w:t>Medium</w:t>
            </w:r>
          </w:p>
        </w:tc>
        <w:tc>
          <w:tcPr>
            <w:tcW w:w="1440" w:type="dxa"/>
          </w:tcPr>
          <w:p w14:paraId="68DF9A68">
            <w:r>
              <w:t>Sprint-4</w:t>
            </w:r>
          </w:p>
        </w:tc>
      </w:tr>
    </w:tbl>
    <w:p w14:paraId="487BA32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634D99"/>
    <w:rsid w:val="64AC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_Style 17"/>
    <w:basedOn w:val="16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502</Characters>
  <Lines>0</Lines>
  <Paragraphs>0</Paragraphs>
  <TotalTime>4</TotalTime>
  <ScaleCrop>false</ScaleCrop>
  <LinksUpToDate>false</LinksUpToDate>
  <CharactersWithSpaces>531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WPS_1776798771</cp:lastModifiedBy>
  <dcterms:modified xsi:type="dcterms:W3CDTF">2026-07-19T12:58:30Z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eyJoZGlkIjoiYzg1MmQyNjkwMmVhOWM2MzFjM2YyZmNmOWUwNmNlOTMiLCJ1c2VySWQiOiI1NDk3NTg0NDIwMzUifQ==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D67225F6D09C4C08955BB19F77715EDB_13</vt:lpwstr>
  </property>
</Properties>
</file>