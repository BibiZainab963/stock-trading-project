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42982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610BF34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17BABE6F">
      <w:pPr>
        <w:spacing w:after="0"/>
        <w:jc w:val="center"/>
        <w:rPr>
          <w:b/>
        </w:rPr>
      </w:pPr>
    </w:p>
    <w:tbl>
      <w:tblPr>
        <w:tblStyle w:val="164"/>
        <w:tblW w:w="91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0"/>
        <w:gridCol w:w="4590"/>
      </w:tblGrid>
      <w:tr w14:paraId="667245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4590" w:type="dxa"/>
          </w:tcPr>
          <w:p w14:paraId="2D1B4823">
            <w:pPr>
              <w:spacing w:after="0" w:line="240" w:lineRule="auto"/>
            </w:pPr>
            <w:r>
              <w:t>Date</w:t>
            </w:r>
          </w:p>
        </w:tc>
        <w:tc>
          <w:tcPr>
            <w:tcW w:w="4590" w:type="dxa"/>
          </w:tcPr>
          <w:p w14:paraId="19231F2E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7 july 2026</w:t>
            </w:r>
          </w:p>
        </w:tc>
      </w:tr>
      <w:tr w14:paraId="52F431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4590" w:type="dxa"/>
          </w:tcPr>
          <w:p w14:paraId="0F6DDB81">
            <w:pPr>
              <w:spacing w:after="0" w:line="240" w:lineRule="auto"/>
            </w:pPr>
            <w:r>
              <w:t>Team ID</w:t>
            </w:r>
          </w:p>
        </w:tc>
        <w:tc>
          <w:tcPr>
            <w:tcW w:w="4590" w:type="dxa"/>
          </w:tcPr>
          <w:p w14:paraId="68A8A39E">
            <w:pPr>
              <w:spacing w:after="0" w:line="240" w:lineRule="auto"/>
            </w:pPr>
          </w:p>
        </w:tc>
      </w:tr>
      <w:tr w14:paraId="418568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4590" w:type="dxa"/>
          </w:tcPr>
          <w:p w14:paraId="40BCF6A2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90" w:type="dxa"/>
          </w:tcPr>
          <w:p w14:paraId="4E8FF130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Stock trading project</w:t>
            </w:r>
          </w:p>
        </w:tc>
      </w:tr>
      <w:tr w14:paraId="5B8D0D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4590" w:type="dxa"/>
          </w:tcPr>
          <w:p w14:paraId="28365067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90" w:type="dxa"/>
          </w:tcPr>
          <w:p w14:paraId="583AAA91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2</w:t>
            </w:r>
            <w:r>
              <w:t xml:space="preserve"> Marks</w:t>
            </w:r>
          </w:p>
        </w:tc>
      </w:tr>
    </w:tbl>
    <w:p w14:paraId="08F0F0AB">
      <w:pPr>
        <w:pStyle w:val="3"/>
      </w:pPr>
    </w:p>
    <w:p w14:paraId="2FF64E5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Brainstorm &amp; Idea Prioritization</w:t>
      </w:r>
    </w:p>
    <w:p w14:paraId="6F1CC14A">
      <w:r>
        <w:t>The Stock Trading Platform is a full-stack web application that enables users to securely buy and sell stocks, track portfolios, manage watchlists, and monitor real-time market prices.</w:t>
      </w:r>
    </w:p>
    <w:p w14:paraId="7B178AF2"/>
    <w:p w14:paraId="270402A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Step-1: Team Gathering, Collaboration and Problem Statement</w:t>
      </w:r>
    </w:p>
    <w:p w14:paraId="661A4DAC">
      <w:r>
        <w:t>Problem Statement: Build a secure stock trading platform with authentication, portfolio management, watchlists, transactions, and live market data.</w:t>
      </w:r>
    </w:p>
    <w:p w14:paraId="6F838CDD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486400" cy="3086100"/>
            <wp:effectExtent l="0" t="0" r="0" b="762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0C8C3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Step-2: Brainstorm, Idea Listing and Grouping</w:t>
      </w:r>
    </w:p>
    <w:p w14:paraId="70075F49">
      <w:r>
        <w:t>- User Registration/Login</w:t>
      </w:r>
      <w:r>
        <w:br w:type="textWrapping"/>
      </w:r>
      <w:r>
        <w:t>- Live Stock Prices</w:t>
      </w:r>
      <w:r>
        <w:br w:type="textWrapping"/>
      </w:r>
      <w:r>
        <w:t>- Buy &amp; Sell Stocks</w:t>
      </w:r>
      <w:r>
        <w:br w:type="textWrapping"/>
      </w:r>
      <w:r>
        <w:t>- Portfolio Management</w:t>
      </w:r>
      <w:r>
        <w:br w:type="textWrapping"/>
      </w:r>
      <w:r>
        <w:t>- Watchlist</w:t>
      </w:r>
      <w:r>
        <w:br w:type="textWrapping"/>
      </w:r>
      <w:r>
        <w:t>- Transaction History</w:t>
      </w:r>
      <w:r>
        <w:br w:type="textWrapping"/>
      </w:r>
      <w:r>
        <w:t>- Admin Dashboard</w:t>
      </w:r>
      <w:r>
        <w:br w:type="textWrapping"/>
      </w:r>
      <w:r>
        <w:t>- MongoDB Database</w:t>
      </w:r>
      <w:r>
        <w:br w:type="textWrapping"/>
      </w:r>
      <w:r>
        <w:t>- React Frontend</w:t>
      </w:r>
      <w:r>
        <w:br w:type="textWrapping"/>
      </w:r>
      <w:r>
        <w:t>- Node.js Backend</w:t>
      </w:r>
    </w:p>
    <w:p w14:paraId="5D436A1D">
      <w:bookmarkStart w:id="0" w:name="_GoBack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484495" cy="3509645"/>
            <wp:effectExtent l="0" t="0" r="1905" b="1079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509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D15425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Step-3: Idea Prioritization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DF2B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9F6998">
            <w:pPr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2880" w:type="dxa"/>
          </w:tcPr>
          <w:p w14:paraId="3F770FDA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2880" w:type="dxa"/>
          </w:tcPr>
          <w:p w14:paraId="4E234011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14:paraId="1B043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277697">
            <w:r>
              <w:t>High</w:t>
            </w:r>
          </w:p>
        </w:tc>
        <w:tc>
          <w:tcPr>
            <w:tcW w:w="2880" w:type="dxa"/>
          </w:tcPr>
          <w:p w14:paraId="027317A0">
            <w:r>
              <w:t>Authentication</w:t>
            </w:r>
          </w:p>
        </w:tc>
        <w:tc>
          <w:tcPr>
            <w:tcW w:w="2880" w:type="dxa"/>
          </w:tcPr>
          <w:p w14:paraId="435763D1">
            <w:r>
              <w:t>Essential</w:t>
            </w:r>
          </w:p>
        </w:tc>
      </w:tr>
      <w:tr w14:paraId="65CBC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75A228">
            <w:r>
              <w:t>High</w:t>
            </w:r>
          </w:p>
        </w:tc>
        <w:tc>
          <w:tcPr>
            <w:tcW w:w="2880" w:type="dxa"/>
          </w:tcPr>
          <w:p w14:paraId="03CA7C98">
            <w:r>
              <w:t>Trading</w:t>
            </w:r>
          </w:p>
        </w:tc>
        <w:tc>
          <w:tcPr>
            <w:tcW w:w="2880" w:type="dxa"/>
          </w:tcPr>
          <w:p w14:paraId="7E0FF582">
            <w:r>
              <w:t>Essential</w:t>
            </w:r>
          </w:p>
        </w:tc>
      </w:tr>
      <w:tr w14:paraId="22369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986EDD">
            <w:r>
              <w:t>High</w:t>
            </w:r>
          </w:p>
        </w:tc>
        <w:tc>
          <w:tcPr>
            <w:tcW w:w="2880" w:type="dxa"/>
          </w:tcPr>
          <w:p w14:paraId="3ED2443F">
            <w:r>
              <w:t>Portfolio</w:t>
            </w:r>
          </w:p>
        </w:tc>
        <w:tc>
          <w:tcPr>
            <w:tcW w:w="2880" w:type="dxa"/>
          </w:tcPr>
          <w:p w14:paraId="270D586E">
            <w:r>
              <w:t>Essential</w:t>
            </w:r>
          </w:p>
        </w:tc>
      </w:tr>
      <w:tr w14:paraId="180E5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9AEE82">
            <w:r>
              <w:t>Medium</w:t>
            </w:r>
          </w:p>
        </w:tc>
        <w:tc>
          <w:tcPr>
            <w:tcW w:w="2880" w:type="dxa"/>
          </w:tcPr>
          <w:p w14:paraId="04A65EE3">
            <w:r>
              <w:t>Watchlist</w:t>
            </w:r>
          </w:p>
        </w:tc>
        <w:tc>
          <w:tcPr>
            <w:tcW w:w="2880" w:type="dxa"/>
          </w:tcPr>
          <w:p w14:paraId="0F66A39C">
            <w:r>
              <w:t>Important</w:t>
            </w:r>
          </w:p>
        </w:tc>
      </w:tr>
      <w:tr w14:paraId="19064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1C8CF2">
            <w:r>
              <w:t>Low</w:t>
            </w:r>
          </w:p>
        </w:tc>
        <w:tc>
          <w:tcPr>
            <w:tcW w:w="2880" w:type="dxa"/>
          </w:tcPr>
          <w:p w14:paraId="4B1742F5">
            <w:r>
              <w:t>AI Recommendations</w:t>
            </w:r>
          </w:p>
        </w:tc>
        <w:tc>
          <w:tcPr>
            <w:tcW w:w="2880" w:type="dxa"/>
          </w:tcPr>
          <w:p w14:paraId="0CDBDBC1">
            <w:r>
              <w:t>Future</w:t>
            </w:r>
          </w:p>
        </w:tc>
      </w:tr>
    </w:tbl>
    <w:p w14:paraId="0E16823B">
      <w:pPr>
        <w:pStyle w:val="3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301615" cy="334010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l="3090" r="278" b="8681"/>
                    <a:stretch>
                      <a:fillRect/>
                    </a:stretch>
                  </pic:blipFill>
                  <pic:spPr>
                    <a:xfrm>
                      <a:off x="0" y="0"/>
                      <a:ext cx="5301615" cy="334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9F837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Expected Outcome</w:t>
      </w:r>
    </w:p>
    <w:p w14:paraId="3EBE25FA">
      <w:r>
        <w:t>A secure, scalable MERN-based stock trading platform with modern UI, REST APIs, JWT authentication, MongoDB integration, and real-time stock data.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4D008A"/>
    <w:rsid w:val="15E72E91"/>
    <w:rsid w:val="26455550"/>
    <w:rsid w:val="2FA0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4">
    <w:name w:val="_Style 15"/>
    <w:basedOn w:val="12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161</Words>
  <Characters>992</Characters>
  <Lines>0</Lines>
  <Paragraphs>0</Paragraphs>
  <TotalTime>1</TotalTime>
  <ScaleCrop>false</ScaleCrop>
  <LinksUpToDate>false</LinksUpToDate>
  <CharactersWithSpaces>1108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WPS_1776798771</cp:lastModifiedBy>
  <dcterms:modified xsi:type="dcterms:W3CDTF">2026-07-19T12:59:27Z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eyJoZGlkIjoiYzg1MmQyNjkwMmVhOWM2MzFjM2YyZmNmOWUwNmNlOTMiLCJ1c2VySWQiOiI1NDk3NTg0NDIwMzUifQ==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7467329C81E24F17A8F5A1EC1650DC9A_13</vt:lpwstr>
  </property>
</Properties>
</file>