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64"/>
        <w:tblW w:w="94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0"/>
        <w:gridCol w:w="4710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4710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710" w:type="dxa"/>
          </w:tcPr>
          <w:p w14:paraId="23F44226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7 july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4710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710" w:type="dxa"/>
          </w:tcPr>
          <w:p w14:paraId="039224E5">
            <w:pPr>
              <w:spacing w:after="0" w:line="240" w:lineRule="auto"/>
            </w:pP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4710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710" w:type="dxa"/>
          </w:tcPr>
          <w:p w14:paraId="4E717950">
            <w:pPr>
              <w:spacing w:after="0" w:line="240" w:lineRule="auto"/>
            </w:pP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4710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710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0F3C15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Solution Architecture</w:t>
      </w:r>
    </w:p>
    <w:p w14:paraId="23E072EF">
      <w:r>
        <w:t>The Stock Trading Platform follows a three-tier architecture with a React frontend, Node.js/Express backend, MongoDB database, and external stock market APIs for live prices.</w:t>
      </w:r>
    </w:p>
    <w:p w14:paraId="4461BB2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Architecture Diagram</w:t>
      </w:r>
    </w:p>
    <w:p w14:paraId="1E49D84A"/>
    <w:p w14:paraId="104848B6">
      <w:r>
        <w:t xml:space="preserve"> Web Browser     </w:t>
      </w:r>
      <w:r>
        <w:br w:type="textWrapping"/>
      </w:r>
      <w:r>
        <w:t>React + Vite UI</w:t>
      </w:r>
      <w:r>
        <w:br w:type="textWrapping"/>
      </w:r>
      <w:r>
        <w:t xml:space="preserve">           |</w:t>
      </w:r>
      <w:r>
        <w:br w:type="textWrapping"/>
      </w:r>
      <w:r>
        <w:t xml:space="preserve">   HTTPS/REST     </w:t>
      </w:r>
      <w:r>
        <w:br w:type="textWrapping"/>
      </w:r>
      <w:r>
        <w:t xml:space="preserve">           |</w:t>
      </w:r>
      <w:r>
        <w:br w:type="textWrapping"/>
      </w:r>
      <w:r>
        <w:t xml:space="preserve"> Node.js + Express.js </w:t>
      </w:r>
      <w:r>
        <w:br w:type="textWrapping"/>
      </w:r>
      <w:r>
        <w:t xml:space="preserve"> JWT Authentication   </w:t>
      </w:r>
      <w:r>
        <w:br w:type="textWrapping"/>
      </w:r>
      <w:r>
        <w:t xml:space="preserve"> Business Logic</w:t>
      </w:r>
    </w:p>
    <w:p w14:paraId="1046837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|                                 |</w:t>
      </w:r>
      <w:r>
        <w:br w:type="textWrapping"/>
      </w:r>
      <w:r>
        <w:t xml:space="preserve">MongoDB              Stock Market   </w:t>
      </w:r>
      <w:r>
        <w:br w:type="textWrapping"/>
      </w:r>
      <w:r>
        <w:t xml:space="preserve"> Users                       Live APIs     </w:t>
      </w:r>
      <w:r>
        <w:br w:type="textWrapping"/>
      </w:r>
      <w:r>
        <w:t xml:space="preserve"> Portfolio              (Finnhub etc.)   </w:t>
      </w:r>
      <w:r>
        <w:br w:type="textWrapping"/>
      </w:r>
      <w:r>
        <w:t xml:space="preserve"> Trades</w:t>
      </w:r>
      <w:r>
        <w:br w:type="textWrapping"/>
      </w:r>
      <w: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Flow</w:t>
      </w:r>
    </w:p>
    <w:p w14:paraId="24FA0C34">
      <w:pPr>
        <w:numPr>
          <w:numId w:val="0"/>
        </w:numPr>
      </w:pPr>
      <w:r>
        <w:t>User logs in.</w:t>
      </w:r>
      <w:r>
        <w:br w:type="textWrapping"/>
      </w:r>
      <w:r>
        <w:t>2. Frontend sends API requests.</w:t>
      </w:r>
      <w:r>
        <w:br w:type="textWrapping"/>
      </w:r>
      <w:r>
        <w:t>3. Backend authenticates user.</w:t>
      </w:r>
      <w:r>
        <w:br w:type="textWrapping"/>
      </w:r>
      <w:r>
        <w:t>4. Backend fetches live stock prices.</w:t>
      </w:r>
      <w:r>
        <w:br w:type="textWrapping"/>
      </w:r>
      <w:r>
        <w:t>5. Buy/Sell orders are stored in MongoDB.</w:t>
      </w:r>
      <w:r>
        <w:br w:type="textWrapping"/>
      </w:r>
      <w:r>
        <w:t>6. Portfolio and watchlist are updated.</w:t>
      </w:r>
      <w:r>
        <w:br w:type="textWrapping"/>
      </w:r>
      <w:r>
        <w:t>7. Dashboard displays real-time information.</w:t>
      </w:r>
    </w:p>
    <w:p w14:paraId="59A09B00">
      <w:pPr>
        <w:numPr>
          <w:numId w:val="0"/>
        </w:numPr>
      </w:pPr>
    </w:p>
    <w:p w14:paraId="57ACABD1">
      <w:pPr>
        <w:numPr>
          <w:numId w:val="0"/>
        </w:numPr>
      </w:pP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5CB35081">
      <w:pPr>
        <w:numPr>
          <w:numId w:val="0"/>
        </w:num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6400" cy="3086100"/>
            <wp:effectExtent l="0" t="0" r="0" b="762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7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7"/>
    <w:basedOn w:val="12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</Words>
  <Characters>876</Characters>
  <Lines>0</Lines>
  <Paragraphs>0</Paragraphs>
  <TotalTime>0</TotalTime>
  <ScaleCrop>false</ScaleCrop>
  <LinksUpToDate>false</LinksUpToDate>
  <CharactersWithSpaces>1211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4B0C71C40A82433DBED0EFE108C6C82B_13</vt:lpwstr>
  </property>
</Properties>
</file>